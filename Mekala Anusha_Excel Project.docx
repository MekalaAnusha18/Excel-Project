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D6D" w:rsidRDefault="006F4D6D" w:rsidP="006F4D6D">
      <w:pPr>
        <w:ind w:left="0" w:firstLine="0"/>
        <w:rPr>
          <w:b/>
          <w:bCs/>
          <w:sz w:val="32"/>
          <w:szCs w:val="28"/>
        </w:rPr>
      </w:pPr>
    </w:p>
    <w:p w:rsidR="006F4D6D" w:rsidRDefault="006F4D6D" w:rsidP="006F4D6D">
      <w:pPr>
        <w:ind w:left="0" w:firstLine="0"/>
        <w:rPr>
          <w:b/>
          <w:bCs/>
          <w:sz w:val="32"/>
          <w:szCs w:val="28"/>
        </w:rPr>
      </w:pPr>
    </w:p>
    <w:p w:rsidR="006F4D6D" w:rsidRDefault="006F4D6D" w:rsidP="006F4D6D">
      <w:pPr>
        <w:ind w:left="0" w:firstLine="0"/>
        <w:rPr>
          <w:b/>
          <w:bCs/>
          <w:sz w:val="28"/>
          <w:szCs w:val="28"/>
        </w:rPr>
      </w:pPr>
      <w:r>
        <w:rPr>
          <w:b/>
          <w:bCs/>
          <w:sz w:val="32"/>
          <w:szCs w:val="28"/>
        </w:rPr>
        <w:t>NAME</w:t>
      </w:r>
      <w:r w:rsidRPr="006F4D6D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>MEKALA ANUSHA</w:t>
      </w:r>
    </w:p>
    <w:p w:rsidR="006F4D6D" w:rsidRDefault="006F4D6D">
      <w:pPr>
        <w:rPr>
          <w:b/>
          <w:bCs/>
        </w:rPr>
      </w:pPr>
    </w:p>
    <w:p w:rsidR="00CB7A6E" w:rsidRPr="00077E9D" w:rsidRDefault="00954985">
      <w:pPr>
        <w:numPr>
          <w:ilvl w:val="0"/>
          <w:numId w:val="11"/>
        </w:numPr>
        <w:ind w:left="0" w:firstLine="0"/>
        <w:rPr>
          <w:sz w:val="28"/>
          <w:szCs w:val="28"/>
        </w:rPr>
      </w:pPr>
      <w:r w:rsidRPr="00077E9D">
        <w:rPr>
          <w:b/>
          <w:bCs/>
          <w:sz w:val="28"/>
          <w:szCs w:val="28"/>
        </w:rPr>
        <w:t>Sales Analysis by Region</w:t>
      </w:r>
      <w:r w:rsidRPr="00077E9D">
        <w:rPr>
          <w:sz w:val="28"/>
          <w:szCs w:val="28"/>
        </w:rPr>
        <w:t>: Which region has the highest total sales?</w:t>
      </w:r>
    </w:p>
    <w:p w:rsidR="00CB7A6E" w:rsidRDefault="006F4D6D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88900</wp:posOffset>
            </wp:positionV>
            <wp:extent cx="1724025" cy="1457325"/>
            <wp:effectExtent l="0" t="0" r="9525" b="9525"/>
            <wp:wrapSquare wrapText="bothSides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F4D6D"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98425</wp:posOffset>
            </wp:positionV>
            <wp:extent cx="3067050" cy="152717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077E9D" w:rsidRDefault="00077E9D">
      <w:pPr>
        <w:ind w:left="0" w:firstLine="0"/>
        <w:rPr>
          <w:sz w:val="28"/>
          <w:szCs w:val="28"/>
        </w:rPr>
      </w:pPr>
    </w:p>
    <w:p w:rsidR="00CB7A6E" w:rsidRPr="00077E9D" w:rsidRDefault="00077E9D">
      <w:pPr>
        <w:ind w:left="0" w:firstLine="0"/>
        <w:rPr>
          <w:sz w:val="24"/>
          <w:szCs w:val="24"/>
        </w:rPr>
      </w:pPr>
      <w:r w:rsidRPr="00077E9D">
        <w:rPr>
          <w:b/>
          <w:sz w:val="28"/>
          <w:szCs w:val="28"/>
          <w:u w:val="single"/>
        </w:rPr>
        <w:t>Explanation</w:t>
      </w:r>
      <w:r>
        <w:rPr>
          <w:sz w:val="28"/>
          <w:szCs w:val="28"/>
        </w:rPr>
        <w:t>: In Region wise sales the West region as highest sales.</w:t>
      </w:r>
    </w:p>
    <w:p w:rsidR="00CB7A6E" w:rsidRDefault="00CB7A6E">
      <w:pPr>
        <w:ind w:left="0" w:firstLine="0"/>
      </w:pPr>
    </w:p>
    <w:p w:rsidR="00CB7A6E" w:rsidRPr="00077E9D" w:rsidRDefault="00954985">
      <w:pPr>
        <w:ind w:left="0" w:firstLine="0"/>
        <w:rPr>
          <w:sz w:val="28"/>
          <w:szCs w:val="28"/>
        </w:rPr>
      </w:pPr>
      <w:r w:rsidRPr="00077E9D">
        <w:rPr>
          <w:sz w:val="28"/>
          <w:szCs w:val="28"/>
        </w:rPr>
        <w:t xml:space="preserve">2. </w:t>
      </w:r>
      <w:r w:rsidRPr="00077E9D">
        <w:rPr>
          <w:b/>
          <w:bCs/>
          <w:sz w:val="28"/>
          <w:szCs w:val="28"/>
        </w:rPr>
        <w:t>Profit Trends</w:t>
      </w:r>
      <w:r w:rsidRPr="00077E9D">
        <w:rPr>
          <w:sz w:val="28"/>
          <w:szCs w:val="28"/>
        </w:rPr>
        <w:t>: Which product categories and sub-categories are the most profitable?</w:t>
      </w:r>
    </w:p>
    <w:p w:rsidR="00CB7A6E" w:rsidRDefault="00077E9D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485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22860</wp:posOffset>
            </wp:positionV>
            <wp:extent cx="2390775" cy="3400425"/>
            <wp:effectExtent l="0" t="0" r="9525" b="952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Pr="00077E9D" w:rsidRDefault="00077E9D">
      <w:pPr>
        <w:ind w:left="0" w:firstLine="0"/>
        <w:rPr>
          <w:b/>
          <w:sz w:val="28"/>
          <w:szCs w:val="28"/>
          <w:u w:val="single"/>
        </w:rPr>
      </w:pPr>
      <w:r w:rsidRPr="00077E9D">
        <w:rPr>
          <w:b/>
          <w:sz w:val="28"/>
          <w:szCs w:val="28"/>
          <w:u w:val="single"/>
        </w:rPr>
        <w:t>Explanation:</w:t>
      </w:r>
    </w:p>
    <w:p w:rsidR="00CB7A6E" w:rsidRPr="00077E9D" w:rsidRDefault="00077E9D">
      <w:pPr>
        <w:ind w:left="0" w:firstLine="0"/>
        <w:rPr>
          <w:sz w:val="28"/>
          <w:szCs w:val="28"/>
        </w:rPr>
      </w:pPr>
      <w:r w:rsidRPr="00077E9D">
        <w:rPr>
          <w:sz w:val="28"/>
          <w:szCs w:val="28"/>
        </w:rPr>
        <w:t>In Category Technology has most profitable.</w:t>
      </w:r>
    </w:p>
    <w:p w:rsidR="00077E9D" w:rsidRPr="00077E9D" w:rsidRDefault="00077E9D">
      <w:pPr>
        <w:ind w:left="0" w:firstLine="0"/>
        <w:rPr>
          <w:sz w:val="28"/>
          <w:szCs w:val="28"/>
        </w:rPr>
      </w:pPr>
      <w:r w:rsidRPr="00077E9D">
        <w:rPr>
          <w:sz w:val="28"/>
          <w:szCs w:val="28"/>
        </w:rPr>
        <w:t>In Sub Category C</w:t>
      </w:r>
      <w:r>
        <w:rPr>
          <w:sz w:val="28"/>
          <w:szCs w:val="28"/>
        </w:rPr>
        <w:t>opi</w:t>
      </w:r>
      <w:r w:rsidRPr="00077E9D">
        <w:rPr>
          <w:sz w:val="28"/>
          <w:szCs w:val="28"/>
        </w:rPr>
        <w:t>ers has most profitable.</w:t>
      </w:r>
    </w:p>
    <w:p w:rsidR="00077E9D" w:rsidRDefault="00077E9D">
      <w:pPr>
        <w:ind w:left="0" w:firstLine="0"/>
      </w:pPr>
    </w:p>
    <w:p w:rsidR="00CB7A6E" w:rsidRPr="00A77F5E" w:rsidRDefault="00954985">
      <w:pPr>
        <w:ind w:left="0" w:firstLine="0"/>
      </w:pPr>
      <w:r w:rsidRPr="00077E9D">
        <w:rPr>
          <w:sz w:val="28"/>
          <w:szCs w:val="28"/>
        </w:rPr>
        <w:t>3</w:t>
      </w:r>
      <w:r w:rsidRPr="00A77F5E">
        <w:rPr>
          <w:sz w:val="28"/>
          <w:szCs w:val="28"/>
        </w:rPr>
        <w:t xml:space="preserve">. </w:t>
      </w:r>
      <w:r w:rsidRPr="00A77F5E">
        <w:rPr>
          <w:b/>
          <w:bCs/>
          <w:sz w:val="28"/>
          <w:szCs w:val="28"/>
        </w:rPr>
        <w:t>Discount Impact</w:t>
      </w:r>
      <w:r w:rsidRPr="00A77F5E">
        <w:rPr>
          <w:sz w:val="28"/>
          <w:szCs w:val="28"/>
        </w:rPr>
        <w:t>: What is the relationship between discount rates and profit</w:t>
      </w:r>
      <w:r w:rsidR="00077E9D" w:rsidRPr="00A77F5E">
        <w:rPr>
          <w:sz w:val="28"/>
          <w:szCs w:val="28"/>
        </w:rPr>
        <w:t xml:space="preserve"> </w:t>
      </w:r>
      <w:r w:rsidR="00A77F5E">
        <w:rPr>
          <w:sz w:val="28"/>
          <w:szCs w:val="28"/>
        </w:rPr>
        <w:t>margins? (P</w:t>
      </w:r>
      <w:r w:rsidRPr="00A77F5E">
        <w:rPr>
          <w:sz w:val="28"/>
          <w:szCs w:val="28"/>
        </w:rPr>
        <w:t>rofit margin = Profit/sales)</w:t>
      </w:r>
    </w:p>
    <w:p w:rsidR="00CB7A6E" w:rsidRDefault="00954985">
      <w:pPr>
        <w:ind w:left="0" w:firstLine="0"/>
        <w:rPr>
          <w:highlight w:val="yellow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-58420</wp:posOffset>
            </wp:positionH>
            <wp:positionV relativeFrom="paragraph">
              <wp:posOffset>99060</wp:posOffset>
            </wp:positionV>
            <wp:extent cx="5274310" cy="2080260"/>
            <wp:effectExtent l="0" t="0" r="2540" b="1524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7A6E" w:rsidRPr="00077E9D" w:rsidRDefault="00077E9D">
      <w:pPr>
        <w:ind w:left="0" w:firstLine="0"/>
        <w:rPr>
          <w:sz w:val="28"/>
          <w:szCs w:val="28"/>
        </w:rPr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 xml:space="preserve">: </w:t>
      </w:r>
    </w:p>
    <w:p w:rsidR="00077E9D" w:rsidRDefault="00077E9D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When Discount rates are less profit margin will be</w:t>
      </w:r>
      <w:r w:rsidR="00CB3792">
        <w:rPr>
          <w:sz w:val="28"/>
          <w:szCs w:val="28"/>
        </w:rPr>
        <w:t xml:space="preserve"> more.</w:t>
      </w:r>
    </w:p>
    <w:p w:rsidR="00CB7A6E" w:rsidRPr="00077E9D" w:rsidRDefault="00CB3792" w:rsidP="00CB3792">
      <w:pPr>
        <w:ind w:left="720" w:firstLine="720"/>
      </w:pPr>
      <w:r>
        <w:rPr>
          <w:sz w:val="28"/>
          <w:szCs w:val="28"/>
        </w:rPr>
        <w:t xml:space="preserve">When Discount rates are </w:t>
      </w:r>
      <w:r>
        <w:rPr>
          <w:sz w:val="28"/>
          <w:szCs w:val="28"/>
        </w:rPr>
        <w:t xml:space="preserve">more </w:t>
      </w:r>
      <w:r>
        <w:rPr>
          <w:sz w:val="28"/>
          <w:szCs w:val="28"/>
        </w:rPr>
        <w:t xml:space="preserve">profit margin will be </w:t>
      </w:r>
      <w:r>
        <w:rPr>
          <w:sz w:val="28"/>
          <w:szCs w:val="28"/>
        </w:rPr>
        <w:t>less</w:t>
      </w:r>
      <w:r>
        <w:rPr>
          <w:sz w:val="28"/>
          <w:szCs w:val="28"/>
        </w:rPr>
        <w:t>.</w:t>
      </w:r>
    </w:p>
    <w:p w:rsidR="00CB7A6E" w:rsidRDefault="00CB7A6E">
      <w:pPr>
        <w:ind w:left="0" w:firstLine="0"/>
        <w:rPr>
          <w:highlight w:val="yellow"/>
        </w:rPr>
      </w:pPr>
    </w:p>
    <w:p w:rsidR="00CB3792" w:rsidRDefault="00CB3792">
      <w:pPr>
        <w:ind w:left="0" w:firstLine="0"/>
        <w:rPr>
          <w:highlight w:val="yellow"/>
        </w:rPr>
      </w:pPr>
    </w:p>
    <w:p w:rsidR="00CB7A6E" w:rsidRPr="00CB3792" w:rsidRDefault="00954985">
      <w:pPr>
        <w:ind w:left="0" w:firstLine="0"/>
        <w:rPr>
          <w:sz w:val="28"/>
          <w:szCs w:val="28"/>
        </w:rPr>
      </w:pPr>
      <w:r w:rsidRPr="00CB3792">
        <w:rPr>
          <w:sz w:val="28"/>
          <w:szCs w:val="28"/>
        </w:rPr>
        <w:t xml:space="preserve">4. </w:t>
      </w:r>
      <w:r w:rsidRPr="00CB3792">
        <w:rPr>
          <w:b/>
          <w:bCs/>
          <w:sz w:val="28"/>
          <w:szCs w:val="28"/>
        </w:rPr>
        <w:t>Shipping Mode Efficiency</w:t>
      </w:r>
      <w:r w:rsidRPr="00CB3792">
        <w:rPr>
          <w:sz w:val="28"/>
          <w:szCs w:val="28"/>
        </w:rPr>
        <w:t>: Which shipping mode is used most often, and how</w:t>
      </w:r>
      <w:r w:rsidR="00CB3792">
        <w:rPr>
          <w:sz w:val="28"/>
          <w:szCs w:val="28"/>
        </w:rPr>
        <w:t xml:space="preserve"> </w:t>
      </w:r>
      <w:r w:rsidRPr="00CB3792">
        <w:rPr>
          <w:sz w:val="28"/>
          <w:szCs w:val="28"/>
        </w:rPr>
        <w:t>does it correlate with profits? (</w:t>
      </w:r>
      <w:proofErr w:type="gramStart"/>
      <w:r w:rsidRPr="00CB3792">
        <w:rPr>
          <w:sz w:val="28"/>
          <w:szCs w:val="28"/>
        </w:rPr>
        <w:t>count</w:t>
      </w:r>
      <w:proofErr w:type="gramEnd"/>
      <w:r w:rsidRPr="00CB3792">
        <w:rPr>
          <w:sz w:val="28"/>
          <w:szCs w:val="28"/>
        </w:rPr>
        <w:t xml:space="preserve"> of shipping mode, which ship mode is giving</w:t>
      </w:r>
      <w:r w:rsidR="00CB3792">
        <w:rPr>
          <w:sz w:val="28"/>
          <w:szCs w:val="28"/>
        </w:rPr>
        <w:t xml:space="preserve"> </w:t>
      </w:r>
      <w:r w:rsidRPr="00CB3792">
        <w:rPr>
          <w:sz w:val="28"/>
          <w:szCs w:val="28"/>
        </w:rPr>
        <w:t>highest profit)</w:t>
      </w:r>
    </w:p>
    <w:p w:rsidR="00CB7A6E" w:rsidRDefault="00CB7A6E">
      <w:pPr>
        <w:ind w:left="0" w:firstLine="0"/>
      </w:pPr>
    </w:p>
    <w:p w:rsidR="00CB7A6E" w:rsidRDefault="00954985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14605</wp:posOffset>
            </wp:positionH>
            <wp:positionV relativeFrom="paragraph">
              <wp:posOffset>50800</wp:posOffset>
            </wp:positionV>
            <wp:extent cx="3914775" cy="17430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3792" w:rsidRDefault="00CB3792">
      <w:pPr>
        <w:ind w:left="0" w:firstLine="0"/>
        <w:rPr>
          <w:sz w:val="28"/>
          <w:szCs w:val="28"/>
        </w:rPr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CB3792" w:rsidRDefault="00CB3792">
      <w:pPr>
        <w:ind w:left="0" w:firstLine="0"/>
        <w:rPr>
          <w:sz w:val="28"/>
          <w:szCs w:val="28"/>
        </w:rPr>
      </w:pPr>
    </w:p>
    <w:p w:rsidR="00CB3792" w:rsidRPr="00CB3792" w:rsidRDefault="00CB3792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In shipping mode Standard Class was used most often and standard class as highest profit. It means which had more often used have more profit.</w:t>
      </w:r>
    </w:p>
    <w:p w:rsidR="00CB7A6E" w:rsidRPr="00CB3792" w:rsidRDefault="00CB7A6E">
      <w:pPr>
        <w:ind w:left="0" w:firstLine="0"/>
        <w:rPr>
          <w:sz w:val="28"/>
          <w:szCs w:val="28"/>
        </w:rPr>
      </w:pPr>
    </w:p>
    <w:p w:rsidR="00CB7A6E" w:rsidRDefault="00CB7A6E">
      <w:pPr>
        <w:ind w:left="0" w:firstLine="0"/>
      </w:pPr>
    </w:p>
    <w:p w:rsidR="00CB3792" w:rsidRDefault="00CB3792">
      <w:pPr>
        <w:ind w:left="0" w:firstLine="0"/>
      </w:pPr>
    </w:p>
    <w:p w:rsidR="00CB7A6E" w:rsidRPr="00CB3792" w:rsidRDefault="00954985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RPr="00CB3792">
        <w:rPr>
          <w:b/>
          <w:bCs/>
          <w:sz w:val="28"/>
          <w:szCs w:val="28"/>
        </w:rPr>
        <w:t>Top Customers:</w:t>
      </w:r>
      <w:r w:rsidRPr="00CB3792">
        <w:rPr>
          <w:sz w:val="28"/>
          <w:szCs w:val="28"/>
        </w:rPr>
        <w:t xml:space="preserve"> Who are the top 5 customers by total sales?</w:t>
      </w:r>
    </w:p>
    <w:p w:rsidR="00CB7A6E" w:rsidRDefault="00954985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58420</wp:posOffset>
            </wp:positionH>
            <wp:positionV relativeFrom="paragraph">
              <wp:posOffset>35560</wp:posOffset>
            </wp:positionV>
            <wp:extent cx="2019300" cy="139065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753F97" w:rsidRDefault="00753F97">
      <w:pPr>
        <w:ind w:left="0" w:firstLine="0"/>
        <w:rPr>
          <w:b/>
          <w:sz w:val="28"/>
          <w:szCs w:val="28"/>
          <w:u w:val="single"/>
        </w:rPr>
      </w:pPr>
    </w:p>
    <w:p w:rsidR="00CB7A6E" w:rsidRDefault="00CB3792">
      <w:pPr>
        <w:ind w:left="0" w:firstLine="0"/>
        <w:rPr>
          <w:sz w:val="28"/>
          <w:szCs w:val="28"/>
        </w:rPr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CB3792" w:rsidRDefault="00CB3792">
      <w:pPr>
        <w:ind w:left="0" w:firstLine="0"/>
      </w:pPr>
      <w:r>
        <w:rPr>
          <w:sz w:val="28"/>
          <w:szCs w:val="28"/>
        </w:rPr>
        <w:tab/>
        <w:t>As per sales data, the above are the Top 5 customers</w:t>
      </w:r>
      <w:r w:rsidR="00753F97">
        <w:rPr>
          <w:sz w:val="28"/>
          <w:szCs w:val="28"/>
        </w:rPr>
        <w:t>.</w:t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Pr="00753F97" w:rsidRDefault="00954985">
      <w:pPr>
        <w:numPr>
          <w:ilvl w:val="0"/>
          <w:numId w:val="12"/>
        </w:numPr>
        <w:ind w:left="0" w:firstLine="0"/>
        <w:rPr>
          <w:sz w:val="28"/>
          <w:szCs w:val="28"/>
        </w:rPr>
      </w:pPr>
      <w:r w:rsidRPr="00753F97">
        <w:rPr>
          <w:b/>
          <w:bCs/>
          <w:sz w:val="28"/>
          <w:szCs w:val="28"/>
        </w:rPr>
        <w:t>Product Performance</w:t>
      </w:r>
      <w:r w:rsidRPr="00753F97">
        <w:rPr>
          <w:sz w:val="28"/>
          <w:szCs w:val="28"/>
        </w:rPr>
        <w:t>: Identify the top 10 products by sales volume.</w:t>
      </w:r>
    </w:p>
    <w:p w:rsidR="00CB7A6E" w:rsidRDefault="00CB7A6E">
      <w:pPr>
        <w:ind w:left="0" w:firstLine="0"/>
      </w:pPr>
    </w:p>
    <w:p w:rsidR="00CB7A6E" w:rsidRDefault="00954985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-12065</wp:posOffset>
            </wp:positionV>
            <wp:extent cx="2219325" cy="2514600"/>
            <wp:effectExtent l="0" t="0" r="952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753F97" w:rsidRDefault="00753F97" w:rsidP="00753F97">
      <w:pPr>
        <w:ind w:left="0" w:firstLine="0"/>
        <w:rPr>
          <w:sz w:val="28"/>
          <w:szCs w:val="28"/>
        </w:rPr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:rsidR="00753F97" w:rsidRDefault="00753F97" w:rsidP="00753F97">
      <w:pPr>
        <w:ind w:left="0" w:firstLine="0"/>
      </w:pPr>
      <w:r>
        <w:rPr>
          <w:sz w:val="28"/>
          <w:szCs w:val="28"/>
        </w:rPr>
        <w:tab/>
        <w:t>As per sales data, the above</w:t>
      </w:r>
      <w:r>
        <w:rPr>
          <w:sz w:val="28"/>
          <w:szCs w:val="28"/>
        </w:rPr>
        <w:t xml:space="preserve"> are the Top 10 products in sales volume.</w:t>
      </w:r>
    </w:p>
    <w:p w:rsidR="00753F97" w:rsidRDefault="00753F97" w:rsidP="00753F97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753F97" w:rsidRDefault="00753F97">
      <w:pPr>
        <w:ind w:left="0" w:firstLine="0"/>
      </w:pPr>
    </w:p>
    <w:p w:rsidR="00753F97" w:rsidRDefault="00753F97">
      <w:pPr>
        <w:ind w:left="0" w:firstLine="0"/>
      </w:pPr>
    </w:p>
    <w:p w:rsidR="00753F97" w:rsidRDefault="00753F97">
      <w:pPr>
        <w:ind w:left="0" w:firstLine="0"/>
      </w:pPr>
    </w:p>
    <w:p w:rsidR="00753F97" w:rsidRDefault="00753F97">
      <w:pPr>
        <w:ind w:left="0" w:firstLine="0"/>
      </w:pPr>
    </w:p>
    <w:p w:rsidR="00CB7A6E" w:rsidRPr="00753F97" w:rsidRDefault="00BE33C1">
      <w:pPr>
        <w:ind w:left="0" w:firstLine="0"/>
        <w:rPr>
          <w:sz w:val="28"/>
          <w:szCs w:val="28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3026410</wp:posOffset>
            </wp:positionH>
            <wp:positionV relativeFrom="paragraph">
              <wp:posOffset>718185</wp:posOffset>
            </wp:positionV>
            <wp:extent cx="2247900" cy="1200150"/>
            <wp:effectExtent l="0" t="0" r="0" b="0"/>
            <wp:wrapSquare wrapText="bothSides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54985" w:rsidRPr="00753F97">
        <w:rPr>
          <w:sz w:val="28"/>
          <w:szCs w:val="28"/>
        </w:rPr>
        <w:t xml:space="preserve">7. </w:t>
      </w:r>
      <w:r w:rsidR="00954985" w:rsidRPr="00753F97">
        <w:rPr>
          <w:b/>
          <w:bCs/>
          <w:sz w:val="28"/>
          <w:szCs w:val="28"/>
        </w:rPr>
        <w:t>Regional Profitability</w:t>
      </w:r>
      <w:r w:rsidR="00954985" w:rsidRPr="00753F97">
        <w:rPr>
          <w:sz w:val="28"/>
          <w:szCs w:val="28"/>
        </w:rPr>
        <w:t>: Which region has the lowest profitability, and what might</w:t>
      </w:r>
      <w:r w:rsidR="00753F97">
        <w:rPr>
          <w:sz w:val="28"/>
          <w:szCs w:val="28"/>
        </w:rPr>
        <w:t xml:space="preserve"> </w:t>
      </w:r>
      <w:r w:rsidR="00954985" w:rsidRPr="00753F97">
        <w:rPr>
          <w:sz w:val="28"/>
          <w:szCs w:val="28"/>
        </w:rPr>
        <w:t>be contributing to this? (</w:t>
      </w:r>
      <w:proofErr w:type="gramStart"/>
      <w:r w:rsidR="00954985" w:rsidRPr="00753F97">
        <w:rPr>
          <w:sz w:val="28"/>
          <w:szCs w:val="28"/>
        </w:rPr>
        <w:t>find</w:t>
      </w:r>
      <w:proofErr w:type="gramEnd"/>
      <w:r w:rsidR="00954985" w:rsidRPr="00753F97">
        <w:rPr>
          <w:sz w:val="28"/>
          <w:szCs w:val="28"/>
        </w:rPr>
        <w:t xml:space="preserve"> out which products are being sold highest in this</w:t>
      </w:r>
      <w:r w:rsidR="00753F97">
        <w:rPr>
          <w:sz w:val="28"/>
          <w:szCs w:val="28"/>
        </w:rPr>
        <w:t xml:space="preserve"> </w:t>
      </w:r>
      <w:r w:rsidR="00954985" w:rsidRPr="00753F97">
        <w:rPr>
          <w:sz w:val="28"/>
          <w:szCs w:val="28"/>
        </w:rPr>
        <w:t>region and whether these products have a high profit margin)</w:t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BE33C1">
      <w:pPr>
        <w:ind w:left="0" w:firstLine="0"/>
      </w:pPr>
      <w:r w:rsidRPr="00597D56"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283210</wp:posOffset>
            </wp:positionV>
            <wp:extent cx="5274310" cy="2387600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B7A6E" w:rsidRDefault="00CB7A6E">
      <w:pPr>
        <w:ind w:left="0" w:firstLine="0"/>
      </w:pPr>
    </w:p>
    <w:p w:rsidR="00753F97" w:rsidRDefault="00753F97">
      <w:pPr>
        <w:ind w:left="0" w:firstLine="0"/>
        <w:rPr>
          <w:sz w:val="28"/>
          <w:szCs w:val="28"/>
        </w:rPr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>:</w:t>
      </w:r>
    </w:p>
    <w:p w:rsidR="00753F97" w:rsidRDefault="00753F97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The Central Region has lowest profitability.</w:t>
      </w:r>
    </w:p>
    <w:p w:rsidR="00753F97" w:rsidRDefault="00753F97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In Central Region Some products with high sales have negative profit</w:t>
      </w:r>
      <w:r w:rsidR="00597D56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="00597D56">
        <w:rPr>
          <w:sz w:val="28"/>
          <w:szCs w:val="28"/>
        </w:rPr>
        <w:t>it impacting to lowest profitability.</w:t>
      </w:r>
    </w:p>
    <w:p w:rsidR="00BE33C1" w:rsidRDefault="00BE33C1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The above products are the highest Sales in the central region.</w:t>
      </w:r>
    </w:p>
    <w:p w:rsidR="00BE33C1" w:rsidRPr="00753F97" w:rsidRDefault="00BE33C1">
      <w:pPr>
        <w:ind w:left="0" w:firstLine="0"/>
        <w:rPr>
          <w:sz w:val="28"/>
          <w:szCs w:val="28"/>
        </w:rPr>
      </w:pPr>
      <w:r>
        <w:rPr>
          <w:sz w:val="28"/>
          <w:szCs w:val="28"/>
        </w:rPr>
        <w:t>For the above products profit margin is high.</w:t>
      </w:r>
    </w:p>
    <w:p w:rsidR="00753F97" w:rsidRDefault="00753F97">
      <w:pPr>
        <w:ind w:left="0" w:firstLine="0"/>
      </w:pPr>
    </w:p>
    <w:p w:rsidR="00CB7A6E" w:rsidRPr="00753F97" w:rsidRDefault="00954985">
      <w:pPr>
        <w:ind w:left="0" w:firstLine="0"/>
        <w:rPr>
          <w:sz w:val="28"/>
          <w:szCs w:val="28"/>
        </w:rPr>
      </w:pPr>
      <w:r w:rsidRPr="00753F97">
        <w:rPr>
          <w:sz w:val="28"/>
          <w:szCs w:val="28"/>
        </w:rPr>
        <w:t xml:space="preserve">8. </w:t>
      </w:r>
      <w:r w:rsidRPr="00753F97">
        <w:rPr>
          <w:b/>
          <w:bCs/>
          <w:sz w:val="28"/>
          <w:szCs w:val="28"/>
        </w:rPr>
        <w:t>Customer Segment Analysis</w:t>
      </w:r>
      <w:r w:rsidRPr="00753F97">
        <w:rPr>
          <w:sz w:val="28"/>
          <w:szCs w:val="28"/>
        </w:rPr>
        <w:t>: Which customer segment based on City</w:t>
      </w:r>
    </w:p>
    <w:p w:rsidR="00CB7A6E" w:rsidRDefault="00597D56">
      <w:pPr>
        <w:ind w:left="0" w:firstLine="0"/>
      </w:pPr>
      <w:r w:rsidRPr="00753F97">
        <w:rPr>
          <w:sz w:val="28"/>
          <w:szCs w:val="28"/>
        </w:rPr>
        <w:t>Contributes</w:t>
      </w:r>
      <w:r w:rsidR="00954985" w:rsidRPr="00753F97">
        <w:rPr>
          <w:sz w:val="28"/>
          <w:szCs w:val="28"/>
        </w:rPr>
        <w:t xml:space="preserve"> the most to overall sales and profits?</w:t>
      </w:r>
    </w:p>
    <w:p w:rsidR="00CB7A6E" w:rsidRDefault="00BE33C1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3632" behindDoc="0" locked="0" layoutInCell="1" allowOverlap="1">
            <wp:simplePos x="0" y="0"/>
            <wp:positionH relativeFrom="column">
              <wp:posOffset>57150</wp:posOffset>
            </wp:positionH>
            <wp:positionV relativeFrom="paragraph">
              <wp:posOffset>19050</wp:posOffset>
            </wp:positionV>
            <wp:extent cx="4391025" cy="1133475"/>
            <wp:effectExtent l="0" t="0" r="9525" b="952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BE33C1" w:rsidRPr="00BE33C1" w:rsidRDefault="00BE33C1">
      <w:pPr>
        <w:ind w:left="0" w:firstLine="0"/>
        <w:rPr>
          <w:sz w:val="28"/>
          <w:szCs w:val="28"/>
        </w:rPr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>:</w:t>
      </w:r>
      <w:r w:rsidR="00A77F5E">
        <w:rPr>
          <w:sz w:val="28"/>
          <w:szCs w:val="28"/>
        </w:rPr>
        <w:t xml:space="preserve"> In C</w:t>
      </w:r>
      <w:r>
        <w:rPr>
          <w:sz w:val="28"/>
          <w:szCs w:val="28"/>
        </w:rPr>
        <w:t xml:space="preserve">onsumer segment New </w:t>
      </w:r>
      <w:r w:rsidR="00A77F5E">
        <w:rPr>
          <w:sz w:val="28"/>
          <w:szCs w:val="28"/>
        </w:rPr>
        <w:t>York C</w:t>
      </w:r>
      <w:r>
        <w:rPr>
          <w:sz w:val="28"/>
          <w:szCs w:val="28"/>
        </w:rPr>
        <w:t>ity contributes the most to overall sales and profits.</w:t>
      </w:r>
    </w:p>
    <w:p w:rsidR="00597D56" w:rsidRDefault="00597D56">
      <w:pPr>
        <w:ind w:left="0" w:firstLine="0"/>
      </w:pPr>
    </w:p>
    <w:p w:rsidR="00CB7A6E" w:rsidRPr="00597D56" w:rsidRDefault="00954985">
      <w:pPr>
        <w:numPr>
          <w:ilvl w:val="0"/>
          <w:numId w:val="13"/>
        </w:numPr>
        <w:ind w:left="0" w:firstLine="0"/>
        <w:rPr>
          <w:sz w:val="28"/>
          <w:szCs w:val="28"/>
        </w:rPr>
      </w:pPr>
      <w:r w:rsidRPr="00597D56">
        <w:rPr>
          <w:b/>
          <w:bCs/>
          <w:sz w:val="28"/>
          <w:szCs w:val="28"/>
        </w:rPr>
        <w:t>Loss Leaders</w:t>
      </w:r>
      <w:r w:rsidRPr="00597D56">
        <w:rPr>
          <w:sz w:val="28"/>
          <w:szCs w:val="28"/>
        </w:rPr>
        <w:t>: Identify product categories with high sales but negative profits.</w:t>
      </w:r>
    </w:p>
    <w:p w:rsidR="00CB7A6E" w:rsidRDefault="00597D56">
      <w:pPr>
        <w:ind w:left="0" w:firstLine="0"/>
      </w:pPr>
      <w:r>
        <w:rPr>
          <w:noProof/>
          <w:lang w:val="en-IN" w:eastAsia="en-IN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92710</wp:posOffset>
            </wp:positionH>
            <wp:positionV relativeFrom="paragraph">
              <wp:posOffset>215265</wp:posOffset>
            </wp:positionV>
            <wp:extent cx="4133850" cy="137160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Default="00BE33C1">
      <w:pPr>
        <w:ind w:left="0" w:firstLine="0"/>
      </w:pPr>
      <w:r w:rsidRPr="00077E9D">
        <w:rPr>
          <w:b/>
          <w:sz w:val="28"/>
          <w:szCs w:val="28"/>
          <w:u w:val="single"/>
        </w:rPr>
        <w:t>Explanation</w:t>
      </w:r>
      <w:r w:rsidRPr="00077E9D">
        <w:rPr>
          <w:sz w:val="28"/>
          <w:szCs w:val="28"/>
        </w:rPr>
        <w:t>:</w:t>
      </w:r>
    </w:p>
    <w:p w:rsidR="00A77F5E" w:rsidRDefault="00BE33C1" w:rsidP="00BE33C1">
      <w:pPr>
        <w:spacing w:after="0" w:line="240" w:lineRule="auto"/>
        <w:ind w:left="0" w:firstLine="0"/>
      </w:pPr>
      <w:r>
        <w:tab/>
      </w:r>
    </w:p>
    <w:p w:rsidR="00BE33C1" w:rsidRPr="00A77F5E" w:rsidRDefault="00BE33C1" w:rsidP="00A77F5E">
      <w:pPr>
        <w:spacing w:after="0" w:line="240" w:lineRule="auto"/>
        <w:ind w:left="720" w:firstLine="720"/>
        <w:rPr>
          <w:rFonts w:ascii="Calibri" w:eastAsia="Times New Roman" w:hAnsi="Calibri" w:cs="Calibri"/>
          <w:bCs/>
          <w:color w:val="000000"/>
          <w:sz w:val="28"/>
          <w:szCs w:val="28"/>
          <w:lang w:val="en-IN" w:eastAsia="en-IN"/>
        </w:rPr>
      </w:pPr>
      <w:r w:rsidRPr="00A77F5E">
        <w:rPr>
          <w:sz w:val="28"/>
          <w:szCs w:val="28"/>
        </w:rPr>
        <w:t xml:space="preserve">   </w:t>
      </w:r>
      <w:r w:rsidRPr="00A77F5E">
        <w:rPr>
          <w:rFonts w:ascii="Calibri" w:eastAsia="Times New Roman" w:hAnsi="Calibri" w:cs="Calibri"/>
          <w:bCs/>
          <w:color w:val="000000"/>
          <w:sz w:val="28"/>
          <w:szCs w:val="28"/>
          <w:lang w:val="en-IN" w:eastAsia="en-IN"/>
        </w:rPr>
        <w:t>TEC-MA-10000418</w:t>
      </w:r>
      <w:r w:rsidR="00A77F5E">
        <w:rPr>
          <w:rFonts w:ascii="Calibri" w:eastAsia="Times New Roman" w:hAnsi="Calibri" w:cs="Calibri"/>
          <w:bCs/>
          <w:color w:val="000000"/>
          <w:sz w:val="28"/>
          <w:szCs w:val="28"/>
          <w:lang w:val="en-IN" w:eastAsia="en-IN"/>
        </w:rPr>
        <w:t xml:space="preserve"> – </w:t>
      </w:r>
      <w:r w:rsidR="00A77F5E" w:rsidRPr="00A77F5E">
        <w:rPr>
          <w:sz w:val="28"/>
          <w:szCs w:val="28"/>
        </w:rPr>
        <w:t>This product</w:t>
      </w:r>
      <w:r w:rsidR="00A77F5E">
        <w:rPr>
          <w:sz w:val="28"/>
          <w:szCs w:val="28"/>
        </w:rPr>
        <w:t xml:space="preserve"> Id</w:t>
      </w:r>
      <w:r w:rsidR="00A77F5E" w:rsidRPr="00A77F5E">
        <w:rPr>
          <w:sz w:val="28"/>
          <w:szCs w:val="28"/>
        </w:rPr>
        <w:t xml:space="preserve"> in </w:t>
      </w:r>
      <w:r w:rsidR="00A77F5E" w:rsidRPr="00A77F5E">
        <w:rPr>
          <w:sz w:val="28"/>
          <w:szCs w:val="28"/>
        </w:rPr>
        <w:t>technology</w:t>
      </w:r>
      <w:r w:rsidR="00A77F5E">
        <w:rPr>
          <w:sz w:val="28"/>
          <w:szCs w:val="28"/>
        </w:rPr>
        <w:t xml:space="preserve"> category </w:t>
      </w:r>
      <w:r w:rsidR="00A77F5E" w:rsidRPr="00A77F5E">
        <w:rPr>
          <w:sz w:val="28"/>
          <w:szCs w:val="28"/>
        </w:rPr>
        <w:t>with highest sales and negative profit</w:t>
      </w:r>
      <w:r w:rsidR="00A77F5E" w:rsidRPr="00A77F5E">
        <w:rPr>
          <w:rFonts w:ascii="Calibri" w:eastAsia="Times New Roman" w:hAnsi="Calibri" w:cs="Calibri"/>
          <w:bCs/>
          <w:color w:val="000000"/>
          <w:sz w:val="28"/>
          <w:szCs w:val="28"/>
          <w:lang w:val="en-IN" w:eastAsia="en-IN"/>
        </w:rPr>
        <w:t>.</w:t>
      </w:r>
    </w:p>
    <w:p w:rsidR="00BE33C1" w:rsidRDefault="00BE33C1">
      <w:pPr>
        <w:ind w:left="0" w:firstLine="0"/>
      </w:pPr>
    </w:p>
    <w:p w:rsidR="00CB7A6E" w:rsidRDefault="00CB7A6E">
      <w:pPr>
        <w:ind w:left="0" w:firstLine="0"/>
      </w:pPr>
    </w:p>
    <w:p w:rsidR="00CB7A6E" w:rsidRDefault="00CB7A6E">
      <w:pPr>
        <w:ind w:left="0" w:firstLine="0"/>
      </w:pPr>
    </w:p>
    <w:p w:rsidR="00CB7A6E" w:rsidRPr="00597D56" w:rsidRDefault="00954985">
      <w:pPr>
        <w:ind w:left="0" w:firstLine="0"/>
        <w:rPr>
          <w:sz w:val="28"/>
          <w:szCs w:val="28"/>
        </w:rPr>
      </w:pPr>
      <w:r w:rsidRPr="00597D56">
        <w:rPr>
          <w:sz w:val="28"/>
          <w:szCs w:val="28"/>
        </w:rPr>
        <w:t xml:space="preserve">10. </w:t>
      </w:r>
      <w:r w:rsidRPr="00597D56">
        <w:rPr>
          <w:b/>
          <w:bCs/>
          <w:sz w:val="28"/>
          <w:szCs w:val="28"/>
        </w:rPr>
        <w:t>Insights Dashboard</w:t>
      </w:r>
      <w:r w:rsidRPr="00597D56">
        <w:rPr>
          <w:sz w:val="28"/>
          <w:szCs w:val="28"/>
        </w:rPr>
        <w:t>: Generate key insights from the data set and create a</w:t>
      </w:r>
      <w:r w:rsidR="00597D56">
        <w:rPr>
          <w:sz w:val="28"/>
          <w:szCs w:val="28"/>
        </w:rPr>
        <w:t xml:space="preserve"> </w:t>
      </w:r>
      <w:r w:rsidR="00771552" w:rsidRPr="00597D56">
        <w:rPr>
          <w:sz w:val="28"/>
          <w:szCs w:val="28"/>
        </w:rPr>
        <w:t>Comprehensive</w:t>
      </w:r>
      <w:r w:rsidRPr="00597D56">
        <w:rPr>
          <w:sz w:val="28"/>
          <w:szCs w:val="28"/>
        </w:rPr>
        <w:t xml:space="preserve"> Excel dashboard to visualize them.</w:t>
      </w:r>
    </w:p>
    <w:p w:rsidR="00CB7A6E" w:rsidRDefault="00CB7A6E"/>
    <w:p w:rsidR="00771552" w:rsidRDefault="00434392">
      <w:r w:rsidRPr="00434392">
        <w:rPr>
          <w:noProof/>
          <w:lang w:val="en-IN" w:eastAsia="en-IN"/>
        </w:rPr>
        <w:drawing>
          <wp:inline distT="0" distB="0" distL="0" distR="0" wp14:anchorId="5838A0AD" wp14:editId="55952192">
            <wp:extent cx="5962650" cy="30289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71552">
      <w:headerReference w:type="default" r:id="rId19"/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605F" w:rsidRDefault="00D8605F">
      <w:pPr>
        <w:spacing w:line="240" w:lineRule="auto"/>
      </w:pPr>
      <w:r>
        <w:separator/>
      </w:r>
    </w:p>
  </w:endnote>
  <w:endnote w:type="continuationSeparator" w:id="0">
    <w:p w:rsidR="00D8605F" w:rsidRDefault="00D860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605F" w:rsidRDefault="00D8605F">
      <w:pPr>
        <w:spacing w:after="0"/>
      </w:pPr>
      <w:r>
        <w:separator/>
      </w:r>
    </w:p>
  </w:footnote>
  <w:footnote w:type="continuationSeparator" w:id="0">
    <w:p w:rsidR="00D8605F" w:rsidRDefault="00D8605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F4D6D" w:rsidRDefault="00954985" w:rsidP="006F4D6D">
    <w:pPr>
      <w:pStyle w:val="Header"/>
      <w:jc w:val="center"/>
      <w:rPr>
        <w:b/>
        <w:bCs/>
        <w:sz w:val="52"/>
        <w:szCs w:val="52"/>
      </w:rPr>
    </w:pPr>
    <w:r>
      <w:rPr>
        <w:b/>
        <w:bCs/>
        <w:sz w:val="52"/>
        <w:szCs w:val="52"/>
      </w:rPr>
      <w:t>EXCEL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ED6B58F"/>
    <w:multiLevelType w:val="singleLevel"/>
    <w:tmpl w:val="AED6B58F"/>
    <w:lvl w:ilvl="0">
      <w:start w:val="5"/>
      <w:numFmt w:val="decimal"/>
      <w:suff w:val="space"/>
      <w:lvlText w:val="%1."/>
      <w:lvlJc w:val="left"/>
    </w:lvl>
  </w:abstractNum>
  <w:abstractNum w:abstractNumId="1" w15:restartNumberingAfterBreak="0">
    <w:nsid w:val="D20AADAE"/>
    <w:multiLevelType w:val="singleLevel"/>
    <w:tmpl w:val="D20AADAE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3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4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5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6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1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52D65D8B"/>
    <w:multiLevelType w:val="singleLevel"/>
    <w:tmpl w:val="52D65D8B"/>
    <w:lvl w:ilvl="0">
      <w:start w:val="9"/>
      <w:numFmt w:val="decimal"/>
      <w:suff w:val="space"/>
      <w:lvlText w:val="%1."/>
      <w:lvlJc w:val="left"/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1"/>
  </w:num>
  <w:num w:numId="12">
    <w:abstractNumId w:val="0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405C"/>
    <w:rsid w:val="00050A31"/>
    <w:rsid w:val="000716D2"/>
    <w:rsid w:val="00071AAB"/>
    <w:rsid w:val="00077E9D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34392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97D56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6F4D6D"/>
    <w:rsid w:val="007152D7"/>
    <w:rsid w:val="00746C14"/>
    <w:rsid w:val="00753F97"/>
    <w:rsid w:val="00771552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7AE2"/>
    <w:rsid w:val="00907648"/>
    <w:rsid w:val="00930FDE"/>
    <w:rsid w:val="00954985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77F5E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BE33C1"/>
    <w:rsid w:val="00C05085"/>
    <w:rsid w:val="00C1593D"/>
    <w:rsid w:val="00C56C7E"/>
    <w:rsid w:val="00C776A4"/>
    <w:rsid w:val="00CA2C6C"/>
    <w:rsid w:val="00CB3792"/>
    <w:rsid w:val="00CB7A6E"/>
    <w:rsid w:val="00CC0600"/>
    <w:rsid w:val="00CC78AC"/>
    <w:rsid w:val="00CF7953"/>
    <w:rsid w:val="00D07232"/>
    <w:rsid w:val="00D10245"/>
    <w:rsid w:val="00D21BDD"/>
    <w:rsid w:val="00D65F07"/>
    <w:rsid w:val="00D8605F"/>
    <w:rsid w:val="00D92BB7"/>
    <w:rsid w:val="00DC76D2"/>
    <w:rsid w:val="00DD30ED"/>
    <w:rsid w:val="00E610B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2BE04F4"/>
    <w:rsid w:val="095A40A6"/>
    <w:rsid w:val="12381783"/>
    <w:rsid w:val="2811653C"/>
    <w:rsid w:val="4AE86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AF45E8"/>
  <w15:docId w15:val="{E21B4DDE-B8FD-4252-85C3-4384DC415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qFormat="1"/>
    <w:lsdException w:name="index 5" w:qFormat="1"/>
    <w:lsdException w:name="index 7" w:qFormat="1"/>
    <w:lsdException w:name="toc 2" w:qFormat="1"/>
    <w:lsdException w:name="toc 3" w:qFormat="1"/>
    <w:lsdException w:name="toc 4" w:qFormat="1"/>
    <w:lsdException w:name="toc 6" w:qFormat="1"/>
    <w:lsdException w:name="toc 7" w:qFormat="1"/>
    <w:lsdException w:name="toc 9" w:qFormat="1"/>
    <w:lsdException w:name="Normal Indent" w:qFormat="1"/>
    <w:lsdException w:name="annotation text" w:qFormat="1"/>
    <w:lsdException w:name="footer" w:qFormat="1"/>
    <w:lsdException w:name="caption" w:semiHidden="1" w:unhideWhenUsed="1" w:qFormat="1"/>
    <w:lsdException w:name="envelope address" w:qFormat="1"/>
    <w:lsdException w:name="envelope return" w:qFormat="1"/>
    <w:lsdException w:name="annotation reference" w:qFormat="1"/>
    <w:lsdException w:name="line number" w:qFormat="1"/>
    <w:lsdException w:name="endnote reference" w:qFormat="1"/>
    <w:lsdException w:name="macro" w:qFormat="1"/>
    <w:lsdException w:name="toa heading" w:qFormat="1"/>
    <w:lsdException w:name="List 3" w:qFormat="1"/>
    <w:lsdException w:name="List Bullet 2" w:qFormat="1"/>
    <w:lsdException w:name="List Bullet 3" w:qFormat="1"/>
    <w:lsdException w:name="List Bullet 4" w:qFormat="1"/>
    <w:lsdException w:name="List Number 4" w:qFormat="1"/>
    <w:lsdException w:name="Title" w:qFormat="1"/>
    <w:lsdException w:name="Closing" w:qFormat="1"/>
    <w:lsdException w:name="Signature" w:qFormat="1"/>
    <w:lsdException w:name="Default Paragraph Font" w:semiHidden="1" w:qFormat="1"/>
    <w:lsdException w:name="Body Text" w:qFormat="1"/>
    <w:lsdException w:name="Body Text Indent" w:qFormat="1"/>
    <w:lsdException w:name="List Continue 2" w:qFormat="1"/>
    <w:lsdException w:name="List Continue 4" w:qFormat="1"/>
    <w:lsdException w:name="List Continue 5" w:qFormat="1"/>
    <w:lsdException w:name="Subtitle" w:qFormat="1"/>
    <w:lsdException w:name="Date" w:qFormat="1"/>
    <w:lsdException w:name="Body Text First Indent" w:qFormat="1"/>
    <w:lsdException w:name="Body Text First Indent 2" w:qFormat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Strong" w:qFormat="1"/>
    <w:lsdException w:name="Emphasis" w:qFormat="1"/>
    <w:lsdException w:name="Document Map" w:qFormat="1"/>
    <w:lsdException w:name="E-mail Signature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ddress" w:qFormat="1"/>
    <w:lsdException w:name="HTML Cite" w:qFormat="1"/>
    <w:lsdException w:name="HTML Typewriter" w:qFormat="1"/>
    <w:lsdException w:name="Normal Table" w:semiHidden="1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 w:qFormat="1"/>
    <w:lsdException w:name="Table Classic 1" w:semiHidden="1" w:unhideWhenUsed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 w:qFormat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 w:qFormat="1"/>
    <w:lsdException w:name="Table List 1" w:semiHidden="1" w:unhideWhenUsed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 w:qFormat="1"/>
    <w:lsdException w:name="Table 3D effects 2" w:semiHidden="1" w:unhideWhenUsed="1"/>
    <w:lsdException w:name="Table 3D effects 3" w:semiHidden="1" w:unhideWhenUsed="1" w:qFormat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 w:qFormat="1"/>
    <w:lsdException w:name="Placeholder Text" w:semiHidden="1" w:uiPriority="99"/>
    <w:lsdException w:name="No Spacing" w:uiPriority="99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/>
    <w:lsdException w:name="Medium List 2" w:uiPriority="66"/>
    <w:lsdException w:name="Medium Grid 1" w:uiPriority="67" w:qFormat="1"/>
    <w:lsdException w:name="Medium Grid 2" w:uiPriority="68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 w:qFormat="1"/>
    <w:lsdException w:name="Medium Grid 1 Accent 1" w:uiPriority="67"/>
    <w:lsdException w:name="Medium Grid 2 Accent 1" w:uiPriority="68" w:qFormat="1"/>
    <w:lsdException w:name="Medium Grid 3 Accent 1" w:uiPriority="69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/>
    <w:lsdException w:name="Medium Shading 2 Accent 5" w:uiPriority="64"/>
    <w:lsdException w:name="Medium List 1 Accent 5" w:uiPriority="65" w:qFormat="1"/>
    <w:lsdException w:name="Medium List 2 Accent 5" w:uiPriority="66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20" w:line="216" w:lineRule="auto"/>
      <w:ind w:left="-6" w:hanging="11"/>
      <w:jc w:val="both"/>
    </w:pPr>
    <w:rPr>
      <w:rFonts w:asciiTheme="minorHAnsi" w:eastAsiaTheme="minorEastAsia" w:hAnsiTheme="minorHAnsi" w:cstheme="minorBidi"/>
      <w:lang w:val="en-US"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ind w:leftChars="700" w:left="1440" w:rightChars="700" w:right="1440"/>
    </w:pPr>
  </w:style>
  <w:style w:type="paragraph" w:styleId="BodyText">
    <w:name w:val="Body Text"/>
    <w:basedOn w:val="Normal"/>
    <w:qFormat/>
  </w:style>
  <w:style w:type="paragraph" w:styleId="BodyText2">
    <w:name w:val="Body Text 2"/>
    <w:basedOn w:val="Normal"/>
    <w:qFormat/>
    <w:pPr>
      <w:spacing w:line="480" w:lineRule="auto"/>
    </w:pPr>
  </w:style>
  <w:style w:type="paragraph" w:styleId="BodyText3">
    <w:name w:val="Body Text 3"/>
    <w:basedOn w:val="Normal"/>
    <w:qFormat/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line="480" w:lineRule="auto"/>
      <w:ind w:leftChars="200" w:left="420"/>
    </w:pPr>
  </w:style>
  <w:style w:type="paragraph" w:styleId="BodyTextIndent3">
    <w:name w:val="Body Text Indent 3"/>
    <w:basedOn w:val="Normal"/>
    <w:qFormat/>
    <w:pPr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</w:rPr>
  </w:style>
  <w:style w:type="character" w:styleId="HTMLSample">
    <w:name w:val="HTML Sample"/>
    <w:basedOn w:val="DefaultParagraphFont"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Pr>
      <w:i/>
      <w:iCs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pPr>
      <w:ind w:leftChars="1600" w:left="1600"/>
    </w:pPr>
  </w:style>
  <w:style w:type="paragraph" w:styleId="IndexHeading">
    <w:name w:val="index heading"/>
    <w:basedOn w:val="Normal"/>
    <w:next w:val="Index1"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pPr>
      <w:ind w:leftChars="600" w:left="100" w:hangingChars="200" w:hanging="200"/>
    </w:pPr>
  </w:style>
  <w:style w:type="paragraph" w:styleId="List5">
    <w:name w:val="List 5"/>
    <w:basedOn w:val="Normal"/>
    <w:pPr>
      <w:ind w:leftChars="800" w:left="100" w:hangingChars="200" w:hanging="200"/>
    </w:pPr>
  </w:style>
  <w:style w:type="paragraph" w:styleId="ListBullet">
    <w:name w:val="List Bullet"/>
    <w:basedOn w:val="Normal"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pPr>
      <w:numPr>
        <w:numId w:val="5"/>
      </w:numPr>
    </w:pPr>
  </w:style>
  <w:style w:type="paragraph" w:styleId="ListContinue">
    <w:name w:val="List Continue"/>
    <w:basedOn w:val="Normal"/>
    <w:pPr>
      <w:ind w:leftChars="200" w:left="420"/>
    </w:pPr>
  </w:style>
  <w:style w:type="paragraph" w:styleId="ListContinue2">
    <w:name w:val="List Continue 2"/>
    <w:basedOn w:val="Normal"/>
    <w:qFormat/>
    <w:pPr>
      <w:ind w:leftChars="400" w:left="840"/>
    </w:pPr>
  </w:style>
  <w:style w:type="paragraph" w:styleId="ListContinue3">
    <w:name w:val="List Continue 3"/>
    <w:basedOn w:val="Normal"/>
    <w:pPr>
      <w:ind w:leftChars="600" w:left="1260"/>
    </w:pPr>
  </w:style>
  <w:style w:type="paragraph" w:styleId="ListContinue4">
    <w:name w:val="List Continue 4"/>
    <w:basedOn w:val="Normal"/>
    <w:qFormat/>
    <w:pPr>
      <w:ind w:leftChars="800" w:left="1680"/>
    </w:pPr>
  </w:style>
  <w:style w:type="paragraph" w:styleId="ListContinue5">
    <w:name w:val="List Continue 5"/>
    <w:basedOn w:val="Normal"/>
    <w:qFormat/>
    <w:pPr>
      <w:ind w:leftChars="1000" w:left="2100"/>
    </w:pPr>
  </w:style>
  <w:style w:type="paragraph" w:styleId="ListNumber">
    <w:name w:val="List Number"/>
    <w:basedOn w:val="Normal"/>
    <w:pPr>
      <w:numPr>
        <w:numId w:val="6"/>
      </w:numPr>
    </w:pPr>
  </w:style>
  <w:style w:type="paragraph" w:styleId="ListNumber2">
    <w:name w:val="List Number 2"/>
    <w:basedOn w:val="Normal"/>
    <w:pPr>
      <w:numPr>
        <w:numId w:val="7"/>
      </w:numPr>
    </w:pPr>
  </w:style>
  <w:style w:type="paragraph" w:styleId="ListNumber3">
    <w:name w:val="List Number 3"/>
    <w:basedOn w:val="Normal"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after="120" w:line="216" w:lineRule="auto"/>
      <w:ind w:left="-6" w:hanging="11"/>
      <w:jc w:val="both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pPr>
      <w:ind w:leftChars="200" w:left="420"/>
    </w:pPr>
  </w:style>
  <w:style w:type="paragraph" w:styleId="TableofFigures">
    <w:name w:val="table of figures"/>
    <w:basedOn w:val="Normal"/>
    <w:next w:val="Normal"/>
    <w:pPr>
      <w:ind w:leftChars="200" w:left="200" w:hangingChars="200" w:hanging="200"/>
    </w:pPr>
  </w:style>
  <w:style w:type="table" w:styleId="TableProfessional">
    <w:name w:val="Table Professional"/>
    <w:basedOn w:val="TableNormal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7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5</Pages>
  <Words>353</Words>
  <Characters>2015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2023-02-02T07:43:00Z</dcterms:created>
  <dcterms:modified xsi:type="dcterms:W3CDTF">2025-11-26T07:49:00Z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7DF0C94366DE4C57B8E2E04942BCBF98</vt:lpwstr>
  </property>
</Properties>
</file>